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Y="-52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196"/>
        <w:gridCol w:w="8509"/>
      </w:tblGrid>
      <w:tr w:rsidR="00F32AFD" w14:paraId="40759737" w14:textId="77777777" w:rsidTr="00151238">
        <w:trPr>
          <w:trHeight w:val="1430"/>
        </w:trPr>
        <w:tc>
          <w:tcPr>
            <w:tcW w:w="2196" w:type="dxa"/>
            <w:tcBorders>
              <w:right w:val="single" w:sz="4" w:space="0" w:color="FFFFFF" w:themeColor="background1"/>
            </w:tcBorders>
            <w:vAlign w:val="center"/>
          </w:tcPr>
          <w:p w14:paraId="0A2681EC" w14:textId="4B814356" w:rsidR="00F32AFD" w:rsidRPr="00F32AFD" w:rsidRDefault="0064344F" w:rsidP="006B27C3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77C1E091" wp14:editId="18464FBE">
                  <wp:extent cx="723900" cy="463550"/>
                  <wp:effectExtent l="0" t="0" r="0" b="0"/>
                  <wp:docPr id="9" name="Picture 8" descr="cid:image003.jpg@01D5AA95.9665A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descr="cid:image003.jpg@01D5AA95.9665A33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1" cy="484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nil"/>
            </w:tcBorders>
          </w:tcPr>
          <w:p w14:paraId="0252E05A" w14:textId="44F80BF8" w:rsidR="00F32AFD" w:rsidRPr="00151238" w:rsidRDefault="00B05962" w:rsidP="00B05962">
            <w:pPr>
              <w:pStyle w:val="Subheading"/>
              <w:pBdr>
                <w:left w:val="none" w:sz="0" w:space="0" w:color="auto"/>
              </w:pBd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Chandana</w:t>
            </w:r>
            <w:r w:rsidR="0063605A"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>Ramagouni</w:t>
            </w:r>
          </w:p>
        </w:tc>
      </w:tr>
    </w:tbl>
    <w:p w14:paraId="7F1321FF" w14:textId="77777777" w:rsidR="004C244A" w:rsidRDefault="004C244A" w:rsidP="00F32AFD">
      <w:pPr>
        <w:rPr>
          <w:rFonts w:eastAsia="+mn-ea"/>
        </w:rPr>
      </w:pPr>
      <w:r>
        <w:rPr>
          <w:rFonts w:eastAsia="+mn-ea"/>
        </w:rPr>
        <w:t xml:space="preserve"> </w:t>
      </w:r>
    </w:p>
    <w:p w14:paraId="1C0C2754" w14:textId="3226283F" w:rsidR="004C244A" w:rsidRPr="004C244A" w:rsidRDefault="004C244A" w:rsidP="00F32AFD">
      <w:pPr>
        <w:pStyle w:val="Subheading"/>
      </w:pPr>
      <w:r w:rsidRPr="004C244A">
        <w:t>SUMMARY</w:t>
      </w:r>
    </w:p>
    <w:p w14:paraId="173241F3" w14:textId="624ED7C8" w:rsidR="00485796" w:rsidRPr="00184488" w:rsidRDefault="00B05962" w:rsidP="007D15BB">
      <w:pPr>
        <w:pStyle w:val="ListParagraph"/>
        <w:numPr>
          <w:ilvl w:val="0"/>
          <w:numId w:val="1"/>
        </w:numPr>
        <w:ind w:left="270" w:hanging="270"/>
      </w:pPr>
      <w:bookmarkStart w:id="0" w:name="_Hlk11019823"/>
      <w:r>
        <w:t>4</w:t>
      </w:r>
      <w:r w:rsidR="0063605A">
        <w:t>.5</w:t>
      </w:r>
      <w:r w:rsidR="00485796" w:rsidRPr="00184488">
        <w:t xml:space="preserve"> Years of experience in IT</w:t>
      </w:r>
      <w:r w:rsidR="0063605A">
        <w:t xml:space="preserve"> Industry</w:t>
      </w:r>
      <w:r w:rsidR="00485796" w:rsidRPr="00184488">
        <w:t>.</w:t>
      </w:r>
    </w:p>
    <w:p w14:paraId="183113B9" w14:textId="2641C75B" w:rsidR="00485796" w:rsidRPr="00184488" w:rsidRDefault="00B05962" w:rsidP="007D15BB">
      <w:pPr>
        <w:pStyle w:val="ListParagraph"/>
        <w:numPr>
          <w:ilvl w:val="0"/>
          <w:numId w:val="1"/>
        </w:numPr>
        <w:ind w:left="270" w:hanging="270"/>
      </w:pPr>
      <w:r>
        <w:t>3</w:t>
      </w:r>
      <w:r w:rsidR="009B5716">
        <w:t xml:space="preserve"> years of</w:t>
      </w:r>
      <w:r w:rsidR="00485796" w:rsidRPr="00184488">
        <w:t xml:space="preserve"> Development</w:t>
      </w:r>
      <w:r w:rsidR="009B5716">
        <w:t>,</w:t>
      </w:r>
      <w:r w:rsidR="00485796" w:rsidRPr="00184488">
        <w:t xml:space="preserve"> </w:t>
      </w:r>
      <w:r w:rsidR="007D15BB" w:rsidRPr="00184488">
        <w:t xml:space="preserve">design </w:t>
      </w:r>
      <w:r w:rsidR="00485796" w:rsidRPr="00184488">
        <w:t xml:space="preserve">and debugging an application using </w:t>
      </w:r>
      <w:r w:rsidR="0063605A">
        <w:t>UiPath</w:t>
      </w:r>
    </w:p>
    <w:p w14:paraId="6355853D" w14:textId="2E37816E" w:rsidR="00485796" w:rsidRPr="00184488" w:rsidRDefault="009B5716" w:rsidP="007D15BB">
      <w:pPr>
        <w:pStyle w:val="ListParagraph"/>
        <w:numPr>
          <w:ilvl w:val="0"/>
          <w:numId w:val="1"/>
        </w:numPr>
        <w:ind w:left="270" w:hanging="270"/>
      </w:pPr>
      <w:r>
        <w:t xml:space="preserve">Solution Provider with an experience </w:t>
      </w:r>
      <w:r w:rsidR="009F70FE">
        <w:t>of implementing</w:t>
      </w:r>
      <w:r>
        <w:t xml:space="preserve">  bots in </w:t>
      </w:r>
      <w:r w:rsidR="0063605A">
        <w:t>UiPath</w:t>
      </w:r>
    </w:p>
    <w:p w14:paraId="05C8E576" w14:textId="0B8CEA85" w:rsidR="00485796" w:rsidRPr="00184488" w:rsidRDefault="00485796" w:rsidP="007D15BB">
      <w:pPr>
        <w:pStyle w:val="ListParagraph"/>
        <w:numPr>
          <w:ilvl w:val="0"/>
          <w:numId w:val="1"/>
        </w:numPr>
        <w:ind w:left="270" w:hanging="270"/>
      </w:pPr>
      <w:r w:rsidRPr="00184488">
        <w:t xml:space="preserve">Strong </w:t>
      </w:r>
      <w:r w:rsidR="009B5716">
        <w:t>with Client and stakeholder communication.</w:t>
      </w:r>
      <w:r w:rsidR="0064344F" w:rsidRPr="0064344F">
        <w:rPr>
          <w:noProof/>
          <w:lang w:val="en-IN" w:eastAsia="en-IN"/>
        </w:rPr>
        <w:t xml:space="preserve"> </w:t>
      </w:r>
    </w:p>
    <w:p w14:paraId="07179A17" w14:textId="77777777" w:rsidR="00485796" w:rsidRPr="00184488" w:rsidRDefault="00485796" w:rsidP="007D15BB">
      <w:pPr>
        <w:pStyle w:val="ListParagraph"/>
        <w:numPr>
          <w:ilvl w:val="0"/>
          <w:numId w:val="1"/>
        </w:numPr>
        <w:ind w:left="270" w:hanging="270"/>
      </w:pPr>
      <w:r w:rsidRPr="00184488">
        <w:t>Effective in working independently and collaboratively in teams.</w:t>
      </w:r>
    </w:p>
    <w:bookmarkEnd w:id="0"/>
    <w:p w14:paraId="457367AB" w14:textId="4BB3AE4E" w:rsidR="004C244A" w:rsidRDefault="004C244A" w:rsidP="00F32AFD"/>
    <w:p w14:paraId="7C690D55" w14:textId="62DF0C9F" w:rsidR="005757FF" w:rsidRPr="004C244A" w:rsidRDefault="0075629E" w:rsidP="007D3BBB">
      <w:pPr>
        <w:pStyle w:val="Subheading"/>
        <w:sectPr w:rsidR="005757FF" w:rsidRPr="004C244A" w:rsidSect="00970D7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footnotePr>
            <w:numRestart w:val="eachSect"/>
          </w:footnotePr>
          <w:pgSz w:w="12240" w:h="15840" w:code="1"/>
          <w:pgMar w:top="990" w:right="720" w:bottom="450" w:left="810" w:header="720" w:footer="720" w:gutter="0"/>
          <w:cols w:space="720"/>
        </w:sectPr>
      </w:pPr>
      <w:r>
        <w:t xml:space="preserve">KEY SKILLS AND </w:t>
      </w:r>
      <w:r w:rsidR="004C244A" w:rsidRPr="004C244A">
        <w:t>CAPABILITY</w:t>
      </w:r>
      <w:r w:rsidR="007C0727">
        <w:t xml:space="preserve"> </w:t>
      </w:r>
    </w:p>
    <w:p w14:paraId="66C70A0B" w14:textId="77777777" w:rsidR="004C244A" w:rsidRDefault="004C244A" w:rsidP="00F32AFD">
      <w:pPr>
        <w:sectPr w:rsidR="004C244A" w:rsidSect="004C244A">
          <w:footnotePr>
            <w:numRestart w:val="eachSect"/>
          </w:footnotePr>
          <w:type w:val="continuous"/>
          <w:pgSz w:w="12240" w:h="15840" w:code="1"/>
          <w:pgMar w:top="540" w:right="720" w:bottom="450" w:left="810" w:header="720" w:footer="720" w:gutter="0"/>
          <w:cols w:num="2" w:space="270"/>
        </w:sectPr>
      </w:pPr>
    </w:p>
    <w:p w14:paraId="68CCC428" w14:textId="214E2C0A" w:rsidR="0063605A" w:rsidRDefault="0063605A" w:rsidP="00220DD7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  <w:bCs/>
        </w:rPr>
      </w:pPr>
      <w:r>
        <w:rPr>
          <w:rFonts w:ascii="TimesNewRomanPSMT" w:hAnsi="TimesNewRomanPSMT" w:cs="TimesNewRomanPSMT"/>
          <w:lang w:val="en-IN"/>
        </w:rPr>
        <w:t xml:space="preserve">Proven </w:t>
      </w:r>
      <w:proofErr w:type="gramStart"/>
      <w:r>
        <w:rPr>
          <w:rFonts w:ascii="TimesNewRomanPSMT" w:hAnsi="TimesNewRomanPSMT" w:cs="TimesNewRomanPSMT"/>
          <w:lang w:val="en-IN"/>
        </w:rPr>
        <w:t>Experience  of</w:t>
      </w:r>
      <w:proofErr w:type="gramEnd"/>
      <w:r>
        <w:rPr>
          <w:rFonts w:ascii="TimesNewRomanPSMT" w:hAnsi="TimesNewRomanPSMT" w:cs="TimesNewRomanPSMT"/>
          <w:lang w:val="en-IN"/>
        </w:rPr>
        <w:t xml:space="preserve"> RPA analysis, design and Implementation.</w:t>
      </w:r>
    </w:p>
    <w:p w14:paraId="2F97AB46" w14:textId="6E2E3E8A" w:rsidR="0063605A" w:rsidRPr="0063605A" w:rsidRDefault="00491373" w:rsidP="0063605A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  <w:bCs/>
        </w:rPr>
      </w:pPr>
      <w:r>
        <w:rPr>
          <w:bCs/>
        </w:rPr>
        <w:t>W</w:t>
      </w:r>
      <w:r w:rsidR="00220DD7">
        <w:rPr>
          <w:bCs/>
        </w:rPr>
        <w:t>ork with Business Analysts to develop high level project plans for RPA implementatio</w:t>
      </w:r>
      <w:r w:rsidR="0063605A">
        <w:rPr>
          <w:bCs/>
        </w:rPr>
        <w:t>n</w:t>
      </w:r>
    </w:p>
    <w:p w14:paraId="07B100D4" w14:textId="2EAD8722" w:rsidR="00220DD7" w:rsidRDefault="00220DD7" w:rsidP="00220DD7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Ensure end to end RPA development life cycle implementations in</w:t>
      </w:r>
      <w:r w:rsidR="0063605A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RPA projects</w:t>
      </w:r>
    </w:p>
    <w:p w14:paraId="2C7971C0" w14:textId="77777777" w:rsidR="00220DD7" w:rsidRDefault="00220DD7" w:rsidP="00220DD7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Understanding the client infrastructure, requirement and accordingly deciding upon the architecture to be implemented </w:t>
      </w:r>
    </w:p>
    <w:p w14:paraId="4A0D9716" w14:textId="77777777" w:rsidR="00220DD7" w:rsidRDefault="00220DD7" w:rsidP="00220DD7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  <w:b/>
        </w:rPr>
      </w:pPr>
      <w:r>
        <w:rPr>
          <w:rFonts w:ascii="Calibri" w:hAnsi="Calibri" w:cs="Calibri"/>
        </w:rPr>
        <w:t>Assessment and technical feasibility of the processes identified for implementing RPA</w:t>
      </w:r>
    </w:p>
    <w:p w14:paraId="0669F3A6" w14:textId="77777777" w:rsidR="00220DD7" w:rsidRDefault="00220DD7" w:rsidP="00220DD7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Anticipate and manage changes effectively by following the Change Management process in rapidly evolving global business environments.</w:t>
      </w:r>
    </w:p>
    <w:p w14:paraId="192EA85C" w14:textId="2805A2A9" w:rsidR="00220DD7" w:rsidRPr="0063605A" w:rsidRDefault="00220DD7" w:rsidP="0063605A">
      <w:pPr>
        <w:pStyle w:val="ListParagraph"/>
        <w:numPr>
          <w:ilvl w:val="0"/>
          <w:numId w:val="20"/>
        </w:num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>Creating and maintaining the project documents like SDD, Issue trackers, WBS, Timeline Document, Process Handover Documents, Support Documents, Keystroke Documents</w:t>
      </w:r>
    </w:p>
    <w:p w14:paraId="2DFD8413" w14:textId="79A87B25" w:rsidR="00220DD7" w:rsidRDefault="00220DD7" w:rsidP="00220DD7">
      <w:pPr>
        <w:pStyle w:val="ListParagraph"/>
        <w:numPr>
          <w:ilvl w:val="0"/>
          <w:numId w:val="20"/>
        </w:numPr>
        <w:spacing w:after="60"/>
      </w:pPr>
      <w:r w:rsidRPr="00151238">
        <w:t>Analyzing the existing RPA bots in order to optimize the code and improve the performance.</w:t>
      </w:r>
    </w:p>
    <w:p w14:paraId="4F893DCA" w14:textId="174FDF85" w:rsidR="0063605A" w:rsidRPr="009F70FE" w:rsidRDefault="0063605A" w:rsidP="00220DD7">
      <w:pPr>
        <w:pStyle w:val="ListParagraph"/>
        <w:numPr>
          <w:ilvl w:val="0"/>
          <w:numId w:val="20"/>
        </w:numPr>
        <w:spacing w:after="60"/>
      </w:pPr>
      <w:r w:rsidRPr="0063605A">
        <w:rPr>
          <w:lang w:val="en-IN"/>
        </w:rPr>
        <w:t xml:space="preserve">Mentors for the new joiners on RPA </w:t>
      </w:r>
      <w:proofErr w:type="gramStart"/>
      <w:r w:rsidRPr="0063605A">
        <w:rPr>
          <w:lang w:val="en-IN"/>
        </w:rPr>
        <w:t>tool(</w:t>
      </w:r>
      <w:proofErr w:type="gramEnd"/>
      <w:r w:rsidRPr="0063605A">
        <w:rPr>
          <w:lang w:val="en-IN"/>
        </w:rPr>
        <w:t>UiPath).</w:t>
      </w:r>
    </w:p>
    <w:p w14:paraId="286C7880" w14:textId="77777777" w:rsidR="005757FF" w:rsidRDefault="005757FF" w:rsidP="005757FF">
      <w:pPr>
        <w:pStyle w:val="ListParagraph"/>
        <w:ind w:left="270"/>
      </w:pPr>
    </w:p>
    <w:p w14:paraId="768682C6" w14:textId="7F40B5AE" w:rsidR="004C244A" w:rsidRDefault="0075629E" w:rsidP="00046B81">
      <w:pPr>
        <w:pStyle w:val="Subheading"/>
      </w:pPr>
      <w:r>
        <w:t>PREVIOUS</w:t>
      </w:r>
      <w:r w:rsidR="009F70FE">
        <w:t xml:space="preserve"> and Current</w:t>
      </w:r>
      <w:r>
        <w:t xml:space="preserve"> </w:t>
      </w:r>
      <w:r w:rsidR="00C81646">
        <w:t>EMPLOYMENT</w:t>
      </w:r>
    </w:p>
    <w:p w14:paraId="515CE859" w14:textId="34DE6A88" w:rsidR="00C81646" w:rsidRDefault="00C81646" w:rsidP="00C81646">
      <w:pPr>
        <w:pStyle w:val="ListParagraph"/>
        <w:numPr>
          <w:ilvl w:val="0"/>
          <w:numId w:val="1"/>
        </w:numPr>
        <w:ind w:left="270" w:hanging="270"/>
      </w:pPr>
      <w:r w:rsidRPr="00C81646">
        <w:t>Currently</w:t>
      </w:r>
      <w:r>
        <w:t xml:space="preserve"> working as, a </w:t>
      </w:r>
      <w:r w:rsidR="0063605A">
        <w:t>Senior Software Engineer</w:t>
      </w:r>
      <w:r>
        <w:t xml:space="preserve"> </w:t>
      </w:r>
      <w:r w:rsidRPr="00C81646">
        <w:t xml:space="preserve">at </w:t>
      </w:r>
      <w:r>
        <w:t>Wipro</w:t>
      </w:r>
      <w:r w:rsidR="0063605A">
        <w:t xml:space="preserve"> LTD</w:t>
      </w:r>
      <w:r w:rsidRPr="00C81646">
        <w:t xml:space="preserve"> </w:t>
      </w:r>
    </w:p>
    <w:p w14:paraId="22028909" w14:textId="19DB625B" w:rsidR="004C244A" w:rsidRDefault="005421B1" w:rsidP="0063605A">
      <w:pPr>
        <w:pStyle w:val="ListParagraph"/>
        <w:numPr>
          <w:ilvl w:val="0"/>
          <w:numId w:val="1"/>
        </w:numPr>
        <w:ind w:left="270" w:hanging="270"/>
      </w:pPr>
      <w:r>
        <w:t>Worked as</w:t>
      </w:r>
      <w:r w:rsidR="00491373">
        <w:t xml:space="preserve"> </w:t>
      </w:r>
      <w:r w:rsidR="0063605A">
        <w:t>a</w:t>
      </w:r>
      <w:r w:rsidR="00B05962">
        <w:t xml:space="preserve"> Senior Software Engineer at </w:t>
      </w:r>
      <w:proofErr w:type="gramStart"/>
      <w:r w:rsidR="00B05962">
        <w:t>Capgemini</w:t>
      </w:r>
      <w:r w:rsidR="0063605A">
        <w:t xml:space="preserve"> ,</w:t>
      </w:r>
      <w:r w:rsidR="00B05962">
        <w:t>Pune</w:t>
      </w:r>
      <w:proofErr w:type="gramEnd"/>
      <w:r w:rsidR="00B05962">
        <w:t>.</w:t>
      </w:r>
      <w:r w:rsidR="00C81646" w:rsidRPr="00C81646">
        <w:t xml:space="preserve"> </w:t>
      </w:r>
    </w:p>
    <w:p w14:paraId="04965BE4" w14:textId="77777777" w:rsidR="009F70FE" w:rsidRDefault="009F70FE" w:rsidP="009F70FE">
      <w:pPr>
        <w:pStyle w:val="ListParagraph"/>
        <w:ind w:left="270"/>
      </w:pPr>
    </w:p>
    <w:p w14:paraId="337D40BE" w14:textId="77777777" w:rsidR="00C916CC" w:rsidRDefault="00C916CC" w:rsidP="00C916CC">
      <w:pPr>
        <w:pStyle w:val="ListParagraph"/>
        <w:ind w:left="270"/>
      </w:pPr>
    </w:p>
    <w:p w14:paraId="2A3259AC" w14:textId="7B0EE5E6" w:rsidR="0075629E" w:rsidRDefault="00046B81" w:rsidP="004D7981">
      <w:pPr>
        <w:pStyle w:val="Subheading"/>
      </w:pPr>
      <w:r>
        <w:t xml:space="preserve">KEY </w:t>
      </w:r>
      <w:r w:rsidR="0075629E">
        <w:t xml:space="preserve">CLIENT </w:t>
      </w:r>
      <w:r>
        <w:t>ENGAGEMENT</w:t>
      </w:r>
      <w:r w:rsidR="0075629E">
        <w:t>S</w:t>
      </w:r>
      <w:r>
        <w:t xml:space="preserve"> </w:t>
      </w:r>
      <w:r w:rsidR="00754C5B">
        <w:t>(project</w:t>
      </w:r>
      <w:r w:rsidR="0063605A">
        <w:t xml:space="preserve"> in Wipro</w:t>
      </w:r>
      <w:r w:rsidR="00754C5B">
        <w:t>)</w:t>
      </w:r>
    </w:p>
    <w:p w14:paraId="6DB8E11E" w14:textId="77777777" w:rsidR="00184488" w:rsidRDefault="00184488" w:rsidP="004D7981">
      <w:pPr>
        <w:pStyle w:val="Subheading"/>
      </w:pPr>
    </w:p>
    <w:p w14:paraId="5E189E66" w14:textId="1F9E16FC" w:rsidR="004D3E5C" w:rsidRDefault="003E23C2" w:rsidP="004D3E5C">
      <w:r>
        <w:rPr>
          <w:b/>
          <w:i/>
          <w:sz w:val="24"/>
          <w:szCs w:val="24"/>
        </w:rPr>
        <w:t xml:space="preserve">1. </w:t>
      </w:r>
      <w:r w:rsidR="004D7981" w:rsidRPr="004D3E5C">
        <w:rPr>
          <w:b/>
          <w:i/>
          <w:sz w:val="24"/>
          <w:szCs w:val="24"/>
        </w:rPr>
        <w:t>Project Name</w:t>
      </w:r>
      <w:r w:rsidR="004D7981" w:rsidRPr="004D3E5C">
        <w:t>:</w:t>
      </w:r>
      <w:r w:rsidR="004D7981" w:rsidRPr="004D7981">
        <w:rPr>
          <w:b/>
          <w:i/>
          <w:sz w:val="24"/>
          <w:szCs w:val="24"/>
          <w:u w:val="single"/>
        </w:rPr>
        <w:t xml:space="preserve"> </w:t>
      </w:r>
      <w:r w:rsidR="0063605A">
        <w:t>Alight CSR</w:t>
      </w:r>
    </w:p>
    <w:p w14:paraId="2594F4C6" w14:textId="59D7545A" w:rsidR="004D3E5C" w:rsidRDefault="004D7981" w:rsidP="004D3E5C">
      <w:r w:rsidRPr="004D3E5C">
        <w:rPr>
          <w:b/>
          <w:i/>
          <w:sz w:val="24"/>
          <w:szCs w:val="24"/>
        </w:rPr>
        <w:t>Description</w:t>
      </w:r>
      <w:r w:rsidRPr="004D3E5C">
        <w:rPr>
          <w:b/>
          <w:i/>
          <w:sz w:val="24"/>
          <w:szCs w:val="24"/>
          <w:u w:val="single"/>
        </w:rPr>
        <w:t>:</w:t>
      </w:r>
      <w:r w:rsidRPr="004D3E5C">
        <w:rPr>
          <w:b/>
          <w:i/>
          <w:sz w:val="23"/>
        </w:rPr>
        <w:t xml:space="preserve"> </w:t>
      </w:r>
      <w:r w:rsidR="0063605A">
        <w:t xml:space="preserve">Team of </w:t>
      </w:r>
      <w:r w:rsidR="00B05962">
        <w:t>4</w:t>
      </w:r>
      <w:r w:rsidR="00491373">
        <w:t xml:space="preserve"> developers to </w:t>
      </w:r>
      <w:r w:rsidR="00B05962">
        <w:t>implement Invoice processing</w:t>
      </w:r>
      <w:r w:rsidR="00491373">
        <w:t xml:space="preserve"> </w:t>
      </w:r>
      <w:r w:rsidR="00B05962">
        <w:t xml:space="preserve">using </w:t>
      </w:r>
      <w:r w:rsidR="00491373">
        <w:t xml:space="preserve">RPA </w:t>
      </w:r>
      <w:r w:rsidR="0063605A">
        <w:t xml:space="preserve">End to end process </w:t>
      </w:r>
      <w:r w:rsidR="00491373">
        <w:t xml:space="preserve">for </w:t>
      </w:r>
      <w:r w:rsidR="0063605A">
        <w:t xml:space="preserve">Health and Wealth </w:t>
      </w:r>
      <w:r w:rsidR="00491373">
        <w:t xml:space="preserve">domain. Role consisted of implementing </w:t>
      </w:r>
      <w:r w:rsidR="0063605A">
        <w:t xml:space="preserve">UiPath </w:t>
      </w:r>
      <w:r w:rsidR="00491373">
        <w:t>in client environment, providing solutions and working on As Is process to more efficient To Be process.</w:t>
      </w:r>
    </w:p>
    <w:p w14:paraId="54DEC690" w14:textId="77777777" w:rsidR="009F70FE" w:rsidRPr="009F70FE" w:rsidRDefault="009F70FE" w:rsidP="009F70FE">
      <w:pPr>
        <w:pStyle w:val="ListParagraph"/>
        <w:numPr>
          <w:ilvl w:val="0"/>
          <w:numId w:val="21"/>
        </w:numPr>
      </w:pPr>
      <w:r w:rsidRPr="009F70FE">
        <w:t>Determines RPA best practices and suggests how to improve current quality processes,</w:t>
      </w:r>
    </w:p>
    <w:p w14:paraId="5C76E583" w14:textId="697E64A3" w:rsidR="009F70FE" w:rsidRPr="009F70FE" w:rsidRDefault="009F70FE" w:rsidP="009F70FE">
      <w:pPr>
        <w:pStyle w:val="ListParagraph"/>
      </w:pPr>
      <w:r w:rsidRPr="009F70FE">
        <w:t>standards and practices</w:t>
      </w:r>
    </w:p>
    <w:p w14:paraId="33EC0127" w14:textId="77777777" w:rsidR="009F70FE" w:rsidRPr="009F70FE" w:rsidRDefault="009F70FE" w:rsidP="009F70FE">
      <w:pPr>
        <w:pStyle w:val="ListParagraph"/>
        <w:numPr>
          <w:ilvl w:val="0"/>
          <w:numId w:val="21"/>
        </w:numPr>
      </w:pPr>
      <w:r w:rsidRPr="009F70FE">
        <w:t>Ensure timely and qualitative closure of all digitization projects by working closely</w:t>
      </w:r>
    </w:p>
    <w:p w14:paraId="10301E47" w14:textId="7AE1F3F1" w:rsidR="009F70FE" w:rsidRPr="009F70FE" w:rsidRDefault="009F70FE" w:rsidP="009F70FE">
      <w:pPr>
        <w:pStyle w:val="ListParagraph"/>
      </w:pPr>
      <w:r w:rsidRPr="009F70FE">
        <w:t>with Business Analyst and Service Delivery team.</w:t>
      </w:r>
    </w:p>
    <w:p w14:paraId="381E2B35" w14:textId="77777777" w:rsidR="009F70FE" w:rsidRPr="009F70FE" w:rsidRDefault="009F70FE" w:rsidP="009F70FE">
      <w:pPr>
        <w:pStyle w:val="ListParagraph"/>
        <w:numPr>
          <w:ilvl w:val="0"/>
          <w:numId w:val="21"/>
        </w:numPr>
      </w:pPr>
      <w:r w:rsidRPr="009F70FE">
        <w:t>Defines more specific development tasks, task dependencies, and provides time estimates</w:t>
      </w:r>
    </w:p>
    <w:p w14:paraId="786C6B24" w14:textId="477AACE9" w:rsidR="009F70FE" w:rsidRPr="009F70FE" w:rsidRDefault="009F70FE" w:rsidP="009F70FE">
      <w:pPr>
        <w:pStyle w:val="ListParagraph"/>
      </w:pPr>
      <w:r w:rsidRPr="009F70FE">
        <w:t>to complete work.</w:t>
      </w:r>
    </w:p>
    <w:p w14:paraId="71A37715" w14:textId="77777777" w:rsidR="009F70FE" w:rsidRPr="009F70FE" w:rsidRDefault="009F70FE" w:rsidP="009F70FE">
      <w:pPr>
        <w:pStyle w:val="ListParagraph"/>
        <w:numPr>
          <w:ilvl w:val="0"/>
          <w:numId w:val="21"/>
        </w:numPr>
      </w:pPr>
      <w:r w:rsidRPr="009F70FE">
        <w:t>Creates product test plans for processes not developed including identification of data sets,</w:t>
      </w:r>
    </w:p>
    <w:p w14:paraId="7E8D03E4" w14:textId="34CBDCC8" w:rsidR="009F70FE" w:rsidRDefault="009F70FE" w:rsidP="00B05962">
      <w:pPr>
        <w:pStyle w:val="ListParagraph"/>
      </w:pPr>
      <w:proofErr w:type="gramStart"/>
      <w:r w:rsidRPr="009F70FE">
        <w:t>systems</w:t>
      </w:r>
      <w:proofErr w:type="gramEnd"/>
      <w:r w:rsidRPr="009F70FE">
        <w:t xml:space="preserve"> and environments.</w:t>
      </w:r>
    </w:p>
    <w:p w14:paraId="2F954942" w14:textId="0D2841FF" w:rsidR="009F70FE" w:rsidRDefault="009F70FE">
      <w:pPr>
        <w:jc w:val="left"/>
      </w:pPr>
    </w:p>
    <w:p w14:paraId="5C789606" w14:textId="77777777" w:rsidR="009F70FE" w:rsidRDefault="009F70FE">
      <w:pPr>
        <w:jc w:val="left"/>
      </w:pPr>
    </w:p>
    <w:p w14:paraId="55B3F0B2" w14:textId="10D5D8EF" w:rsidR="006B27C3" w:rsidRPr="004C244A" w:rsidRDefault="004C244A" w:rsidP="00F32AFD">
      <w:pPr>
        <w:pStyle w:val="Subheading"/>
      </w:pPr>
      <w:r w:rsidRPr="004C244A">
        <w:t xml:space="preserve">EDUCATION </w:t>
      </w:r>
    </w:p>
    <w:p w14:paraId="5CB9621C" w14:textId="75A12B51" w:rsidR="006B27C3" w:rsidRPr="0075629E" w:rsidRDefault="006B27C3" w:rsidP="006B27C3">
      <w:pPr>
        <w:rPr>
          <w:b/>
          <w:bCs/>
        </w:rPr>
      </w:pPr>
      <w:r w:rsidRPr="0075629E">
        <w:rPr>
          <w:b/>
          <w:bCs/>
        </w:rPr>
        <w:t xml:space="preserve">Education Institute Name </w:t>
      </w:r>
      <w:r>
        <w:rPr>
          <w:b/>
          <w:bCs/>
        </w:rPr>
        <w:t>–</w:t>
      </w:r>
      <w:r w:rsidRPr="0075629E">
        <w:rPr>
          <w:b/>
          <w:bCs/>
        </w:rPr>
        <w:t xml:space="preserve"> </w:t>
      </w:r>
      <w:r w:rsidR="009F70FE">
        <w:rPr>
          <w:b/>
          <w:bCs/>
        </w:rPr>
        <w:t xml:space="preserve">Annamalai University </w:t>
      </w:r>
    </w:p>
    <w:p w14:paraId="4EF5A590" w14:textId="3F2A6847" w:rsidR="006B27C3" w:rsidRPr="004C244A" w:rsidRDefault="006B27C3" w:rsidP="006B27C3">
      <w:r>
        <w:t xml:space="preserve">Course/Degree Name: </w:t>
      </w:r>
      <w:r w:rsidR="00B05962">
        <w:t xml:space="preserve">B </w:t>
      </w:r>
      <w:proofErr w:type="gramStart"/>
      <w:r w:rsidR="00B05962">
        <w:t>Tech(</w:t>
      </w:r>
      <w:proofErr w:type="gramEnd"/>
      <w:r w:rsidR="00B05962">
        <w:t>EE</w:t>
      </w:r>
      <w:r w:rsidR="009F70FE">
        <w:t>E)</w:t>
      </w:r>
    </w:p>
    <w:p w14:paraId="4BC70A37" w14:textId="77777777" w:rsidR="00151238" w:rsidRDefault="00151238" w:rsidP="0075629E"/>
    <w:p w14:paraId="73B34048" w14:textId="75EAE45B" w:rsidR="0075629E" w:rsidRDefault="0075629E" w:rsidP="0075629E">
      <w:pPr>
        <w:pStyle w:val="Subheading"/>
      </w:pPr>
      <w:r>
        <w:t>CERTIFICATIONS</w:t>
      </w:r>
      <w:r w:rsidRPr="004C244A">
        <w:t xml:space="preserve"> AND TRAINING</w:t>
      </w:r>
    </w:p>
    <w:p w14:paraId="6AF2663E" w14:textId="77777777" w:rsidR="00437EB3" w:rsidRPr="006C1CBC" w:rsidRDefault="00437EB3" w:rsidP="00437EB3">
      <w:pPr>
        <w:spacing w:line="48" w:lineRule="exact"/>
        <w:rPr>
          <w:rFonts w:ascii="Arial" w:eastAsia="Arial" w:hAnsi="Arial"/>
          <w:sz w:val="24"/>
          <w:szCs w:val="24"/>
        </w:rPr>
      </w:pPr>
    </w:p>
    <w:p w14:paraId="4F476594" w14:textId="1C54526B" w:rsidR="00437EB3" w:rsidRPr="00437EB3" w:rsidRDefault="00437EB3" w:rsidP="0075629E">
      <w:pPr>
        <w:numPr>
          <w:ilvl w:val="0"/>
          <w:numId w:val="16"/>
        </w:numPr>
        <w:tabs>
          <w:tab w:val="left" w:pos="347"/>
        </w:tabs>
        <w:spacing w:line="0" w:lineRule="atLeast"/>
        <w:ind w:left="347" w:hanging="347"/>
        <w:jc w:val="left"/>
      </w:pPr>
      <w:r w:rsidRPr="00437EB3">
        <w:t xml:space="preserve">Certified in </w:t>
      </w:r>
      <w:r w:rsidR="009F70FE">
        <w:t>Advanced Developer Certification</w:t>
      </w:r>
    </w:p>
    <w:p w14:paraId="63A35F02" w14:textId="34DD4F75" w:rsidR="00437EB3" w:rsidRPr="00437EB3" w:rsidRDefault="00437EB3" w:rsidP="00437EB3">
      <w:pPr>
        <w:numPr>
          <w:ilvl w:val="0"/>
          <w:numId w:val="16"/>
        </w:numPr>
        <w:tabs>
          <w:tab w:val="left" w:pos="347"/>
        </w:tabs>
        <w:spacing w:line="0" w:lineRule="atLeast"/>
        <w:ind w:left="347" w:hanging="347"/>
        <w:jc w:val="left"/>
      </w:pPr>
      <w:r w:rsidRPr="00437EB3">
        <w:t xml:space="preserve">Certified in </w:t>
      </w:r>
      <w:proofErr w:type="spellStart"/>
      <w:r w:rsidRPr="00437EB3">
        <w:t>Uipath</w:t>
      </w:r>
      <w:proofErr w:type="spellEnd"/>
      <w:r w:rsidR="009F70FE">
        <w:t xml:space="preserve"> (Level 1,2,3)</w:t>
      </w:r>
    </w:p>
    <w:p w14:paraId="5732B614" w14:textId="65B5F0FC" w:rsidR="00926323" w:rsidRDefault="00926323" w:rsidP="0075629E"/>
    <w:p w14:paraId="59467A2A" w14:textId="016D1035" w:rsidR="00926323" w:rsidRDefault="00926323" w:rsidP="00926323">
      <w:pPr>
        <w:pStyle w:val="Subheading"/>
      </w:pPr>
      <w:r>
        <w:lastRenderedPageBreak/>
        <w:t xml:space="preserve">TECHNOLOGY COMPETENCIES </w:t>
      </w:r>
    </w:p>
    <w:p w14:paraId="748A704B" w14:textId="73730830" w:rsidR="00AF5D9D" w:rsidRPr="0017415A" w:rsidRDefault="004A2634" w:rsidP="0017415A">
      <w:pPr>
        <w:numPr>
          <w:ilvl w:val="0"/>
          <w:numId w:val="16"/>
        </w:numPr>
        <w:tabs>
          <w:tab w:val="left" w:pos="347"/>
          <w:tab w:val="num" w:pos="720"/>
        </w:tabs>
        <w:spacing w:line="0" w:lineRule="atLeast"/>
        <w:ind w:left="347" w:hanging="347"/>
        <w:jc w:val="left"/>
      </w:pPr>
      <w:r w:rsidRPr="0017415A">
        <w:t xml:space="preserve">Robotics Process Automation using </w:t>
      </w:r>
      <w:r w:rsidR="009F70FE">
        <w:t>UiPath</w:t>
      </w:r>
      <w:r w:rsidR="0017415A" w:rsidRPr="0017415A">
        <w:t>, Solution</w:t>
      </w:r>
      <w:r w:rsidR="00B05962">
        <w:t xml:space="preserve"> Design, Code Review.</w:t>
      </w:r>
    </w:p>
    <w:p w14:paraId="4DE10E9D" w14:textId="56D69159" w:rsidR="00AF5D9D" w:rsidRPr="0017415A" w:rsidRDefault="00151238" w:rsidP="0017415A">
      <w:pPr>
        <w:numPr>
          <w:ilvl w:val="0"/>
          <w:numId w:val="16"/>
        </w:numPr>
        <w:tabs>
          <w:tab w:val="left" w:pos="347"/>
          <w:tab w:val="num" w:pos="720"/>
        </w:tabs>
        <w:spacing w:line="0" w:lineRule="atLeast"/>
        <w:ind w:left="347" w:hanging="347"/>
        <w:jc w:val="left"/>
      </w:pPr>
      <w:r>
        <w:t>Implementation</w:t>
      </w:r>
      <w:r w:rsidR="006B27C3">
        <w:t xml:space="preserve"> in QA as well as </w:t>
      </w:r>
      <w:r>
        <w:t>Production</w:t>
      </w:r>
      <w:r w:rsidR="006B27C3">
        <w:t xml:space="preserve"> environment. </w:t>
      </w:r>
    </w:p>
    <w:p w14:paraId="6B95498B" w14:textId="0EBFEE5D" w:rsidR="004E0A3B" w:rsidRDefault="004A2634" w:rsidP="00694176">
      <w:pPr>
        <w:numPr>
          <w:ilvl w:val="0"/>
          <w:numId w:val="16"/>
        </w:numPr>
        <w:tabs>
          <w:tab w:val="left" w:pos="347"/>
          <w:tab w:val="num" w:pos="720"/>
        </w:tabs>
        <w:spacing w:line="0" w:lineRule="atLeast"/>
        <w:ind w:left="347" w:hanging="347"/>
        <w:jc w:val="left"/>
      </w:pPr>
      <w:r w:rsidRPr="0017415A">
        <w:t>Interacting with Clients to understand business process</w:t>
      </w:r>
      <w:r w:rsidR="00B05962">
        <w:t>.</w:t>
      </w:r>
    </w:p>
    <w:p w14:paraId="4F347DC1" w14:textId="1D05BAAF" w:rsidR="00126C25" w:rsidRDefault="00126C25" w:rsidP="00126C25">
      <w:pPr>
        <w:tabs>
          <w:tab w:val="left" w:pos="347"/>
        </w:tabs>
        <w:spacing w:line="0" w:lineRule="atLeast"/>
        <w:jc w:val="left"/>
      </w:pPr>
    </w:p>
    <w:p w14:paraId="7FD77FA5" w14:textId="21BABA06" w:rsidR="00126C25" w:rsidRDefault="00126C25" w:rsidP="00126C25">
      <w:pPr>
        <w:pStyle w:val="Subheading"/>
      </w:pPr>
      <w:r>
        <w:t xml:space="preserve">Contact Details </w:t>
      </w:r>
    </w:p>
    <w:p w14:paraId="137F4522" w14:textId="7ED99703" w:rsidR="00126C25" w:rsidRPr="00126C25" w:rsidRDefault="00126C25" w:rsidP="00126C25">
      <w:pPr>
        <w:numPr>
          <w:ilvl w:val="0"/>
          <w:numId w:val="16"/>
        </w:numPr>
        <w:tabs>
          <w:tab w:val="left" w:pos="347"/>
          <w:tab w:val="num" w:pos="720"/>
        </w:tabs>
        <w:spacing w:line="0" w:lineRule="atLeast"/>
        <w:ind w:left="347" w:hanging="347"/>
        <w:jc w:val="left"/>
      </w:pPr>
      <w:r w:rsidRPr="00126C25">
        <w:t>Email ID:</w:t>
      </w:r>
      <w:r w:rsidR="00B05962">
        <w:t xml:space="preserve"> Chandana.ramagouni</w:t>
      </w:r>
      <w:r w:rsidR="009F70FE">
        <w:t>@wipro.com</w:t>
      </w:r>
    </w:p>
    <w:p w14:paraId="0BEFA3D3" w14:textId="6FB1B028" w:rsidR="00126C25" w:rsidRPr="00126C25" w:rsidRDefault="00126C25" w:rsidP="00126C25">
      <w:pPr>
        <w:numPr>
          <w:ilvl w:val="0"/>
          <w:numId w:val="16"/>
        </w:numPr>
        <w:tabs>
          <w:tab w:val="left" w:pos="347"/>
          <w:tab w:val="num" w:pos="720"/>
        </w:tabs>
        <w:spacing w:line="0" w:lineRule="atLeast"/>
        <w:ind w:left="347" w:hanging="347"/>
        <w:jc w:val="left"/>
      </w:pPr>
      <w:r w:rsidRPr="00126C25">
        <w:t>Mobile Number:</w:t>
      </w:r>
      <w:r w:rsidR="00B05962">
        <w:t>9966777992</w:t>
      </w:r>
      <w:bookmarkStart w:id="1" w:name="_GoBack"/>
      <w:bookmarkEnd w:id="1"/>
    </w:p>
    <w:sectPr w:rsidR="00126C25" w:rsidRPr="00126C25" w:rsidSect="00B02B1A">
      <w:footnotePr>
        <w:numRestart w:val="eachSect"/>
      </w:footnotePr>
      <w:type w:val="continuous"/>
      <w:pgSz w:w="12240" w:h="15840" w:code="1"/>
      <w:pgMar w:top="1170" w:right="720" w:bottom="990" w:left="8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4E3103" w14:textId="77777777" w:rsidR="0044600F" w:rsidRDefault="0044600F" w:rsidP="00F32AFD">
      <w:r>
        <w:separator/>
      </w:r>
    </w:p>
  </w:endnote>
  <w:endnote w:type="continuationSeparator" w:id="0">
    <w:p w14:paraId="55FF0942" w14:textId="77777777" w:rsidR="0044600F" w:rsidRDefault="0044600F" w:rsidP="00F32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+mn-ea"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E4E7EE" w14:textId="77777777" w:rsidR="00126C25" w:rsidRDefault="00126C2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220AD1" w14:textId="2677F55F" w:rsidR="0075629E" w:rsidRPr="00B02B1A" w:rsidRDefault="00694176" w:rsidP="0075629E">
    <w:pPr>
      <w:pStyle w:val="Footer"/>
      <w:jc w:val="right"/>
      <w:rPr>
        <w:b/>
        <w:bCs/>
        <w:color w:val="A6A6A6" w:themeColor="background1" w:themeShade="A6"/>
        <w:sz w:val="16"/>
        <w:szCs w:val="16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FC3CBA7" wp14:editId="1A5C45F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1398405eacd462b73f40a87b" descr="{&quot;HashCode&quot;:-867948802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12C4E26" w14:textId="2F5FBB15" w:rsidR="00694176" w:rsidRPr="00694176" w:rsidRDefault="00694176" w:rsidP="00694176">
                          <w:pPr>
                            <w:jc w:val="left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694176">
                            <w:rPr>
                              <w:rFonts w:ascii="Calibri" w:hAnsi="Calibri" w:cs="Calibri"/>
                              <w:color w:val="00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FC3CBA7" id="_x0000_t202" coordsize="21600,21600" o:spt="202" path="m,l,21600r21600,l21600,xe">
              <v:stroke joinstyle="miter"/>
              <v:path gradientshapeok="t" o:connecttype="rect"/>
            </v:shapetype>
            <v:shape id="MSIPCM1398405eacd462b73f40a87b" o:spid="_x0000_s1026" type="#_x0000_t202" alt="{&quot;HashCode&quot;:-867948802,&quot;Height&quot;:792.0,&quot;Width&quot;:612.0,&quot;Placement&quot;:&quot;Footer&quot;,&quot;Index&quot;:&quot;Primary&quot;,&quot;Section&quot;:1,&quot;Top&quot;:0.0,&quot;Left&quot;:0.0}" style="position:absolute;left:0;text-align:left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" o:allowincell="f" filled="f" stroked="f" strokeweight=".5pt">
              <v:textbox inset="20pt,0,,0">
                <w:txbxContent>
                  <w:p w14:paraId="112C4E26" w14:textId="2F5FBB15" w:rsidR="00694176" w:rsidRPr="00694176" w:rsidRDefault="00694176" w:rsidP="00694176">
                    <w:pPr>
                      <w:jc w:val="left"/>
                      <w:rPr>
                        <w:rFonts w:ascii="Calibri" w:hAnsi="Calibri" w:cs="Calibri"/>
                        <w:color w:val="000000"/>
                      </w:rPr>
                    </w:pPr>
                    <w:r w:rsidRPr="00694176">
                      <w:rPr>
                        <w:rFonts w:ascii="Calibri" w:hAnsi="Calibri" w:cs="Calibri"/>
                        <w:color w:val="00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063244364"/>
        <w:docPartObj>
          <w:docPartGallery w:val="Page Numbers (Bottom of Page)"/>
          <w:docPartUnique/>
        </w:docPartObj>
      </w:sdtPr>
      <w:sdtEndPr>
        <w:rPr>
          <w:b/>
          <w:bCs/>
          <w:color w:val="A6A6A6" w:themeColor="background1" w:themeShade="A6"/>
          <w:sz w:val="16"/>
          <w:szCs w:val="16"/>
        </w:rPr>
      </w:sdtEndPr>
      <w:sdtContent>
        <w:r w:rsidR="00B02B1A" w:rsidRPr="00B02B1A">
          <w:rPr>
            <w:b/>
            <w:bCs/>
            <w:color w:val="A6A6A6" w:themeColor="background1" w:themeShade="A6"/>
            <w:sz w:val="16"/>
            <w:szCs w:val="16"/>
          </w:rPr>
          <w:tab/>
        </w:r>
        <w:r w:rsidR="00B02B1A" w:rsidRPr="00B02B1A">
          <w:rPr>
            <w:b/>
            <w:bCs/>
            <w:color w:val="A6A6A6" w:themeColor="background1" w:themeShade="A6"/>
            <w:sz w:val="16"/>
            <w:szCs w:val="16"/>
          </w:rPr>
          <w:tab/>
        </w:r>
        <w:r w:rsidR="00B02B1A" w:rsidRPr="00B02B1A">
          <w:rPr>
            <w:b/>
            <w:bCs/>
            <w:color w:val="A6A6A6" w:themeColor="background1" w:themeShade="A6"/>
            <w:sz w:val="16"/>
            <w:szCs w:val="16"/>
          </w:rPr>
          <w:tab/>
          <w:t xml:space="preserve">              </w:t>
        </w:r>
        <w:r w:rsidR="00B02B1A">
          <w:rPr>
            <w:b/>
            <w:bCs/>
            <w:color w:val="A6A6A6" w:themeColor="background1" w:themeShade="A6"/>
            <w:sz w:val="16"/>
            <w:szCs w:val="16"/>
          </w:rPr>
          <w:t xml:space="preserve">        </w:t>
        </w:r>
        <w:r w:rsidR="0075629E" w:rsidRPr="00B02B1A">
          <w:rPr>
            <w:b/>
            <w:bCs/>
            <w:color w:val="A6A6A6" w:themeColor="background1" w:themeShade="A6"/>
            <w:sz w:val="16"/>
            <w:szCs w:val="16"/>
          </w:rPr>
          <w:t xml:space="preserve">Page | </w:t>
        </w:r>
        <w:r w:rsidR="0075629E" w:rsidRPr="00B02B1A">
          <w:rPr>
            <w:b/>
            <w:bCs/>
            <w:color w:val="A6A6A6" w:themeColor="background1" w:themeShade="A6"/>
            <w:sz w:val="16"/>
            <w:szCs w:val="16"/>
          </w:rPr>
          <w:fldChar w:fldCharType="begin"/>
        </w:r>
        <w:r w:rsidR="0075629E" w:rsidRPr="00B02B1A">
          <w:rPr>
            <w:b/>
            <w:bCs/>
            <w:color w:val="A6A6A6" w:themeColor="background1" w:themeShade="A6"/>
            <w:sz w:val="16"/>
            <w:szCs w:val="16"/>
          </w:rPr>
          <w:instrText xml:space="preserve"> PAGE   \* MERGEFORMAT </w:instrText>
        </w:r>
        <w:r w:rsidR="0075629E" w:rsidRPr="00B02B1A">
          <w:rPr>
            <w:b/>
            <w:bCs/>
            <w:color w:val="A6A6A6" w:themeColor="background1" w:themeShade="A6"/>
            <w:sz w:val="16"/>
            <w:szCs w:val="16"/>
          </w:rPr>
          <w:fldChar w:fldCharType="separate"/>
        </w:r>
        <w:r w:rsidR="00B05962">
          <w:rPr>
            <w:b/>
            <w:bCs/>
            <w:noProof/>
            <w:color w:val="A6A6A6" w:themeColor="background1" w:themeShade="A6"/>
            <w:sz w:val="16"/>
            <w:szCs w:val="16"/>
          </w:rPr>
          <w:t>1</w:t>
        </w:r>
        <w:r w:rsidR="0075629E" w:rsidRPr="00B02B1A">
          <w:rPr>
            <w:b/>
            <w:bCs/>
            <w:noProof/>
            <w:color w:val="A6A6A6" w:themeColor="background1" w:themeShade="A6"/>
            <w:sz w:val="16"/>
            <w:szCs w:val="16"/>
          </w:rPr>
          <w:fldChar w:fldCharType="end"/>
        </w:r>
        <w:r w:rsidR="0075629E" w:rsidRPr="00B02B1A">
          <w:rPr>
            <w:b/>
            <w:bCs/>
            <w:color w:val="A6A6A6" w:themeColor="background1" w:themeShade="A6"/>
            <w:sz w:val="16"/>
            <w:szCs w:val="16"/>
          </w:rPr>
          <w:t xml:space="preserve"> </w:t>
        </w:r>
      </w:sdtContent>
    </w:sdt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533139" w14:textId="77777777" w:rsidR="00126C25" w:rsidRDefault="00126C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D405EE" w14:textId="77777777" w:rsidR="0044600F" w:rsidRDefault="0044600F" w:rsidP="00F32AFD">
      <w:r>
        <w:separator/>
      </w:r>
    </w:p>
  </w:footnote>
  <w:footnote w:type="continuationSeparator" w:id="0">
    <w:p w14:paraId="2EDDACAF" w14:textId="77777777" w:rsidR="0044600F" w:rsidRDefault="0044600F" w:rsidP="00F32A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4068DC" w14:textId="77777777" w:rsidR="00126C25" w:rsidRDefault="00126C2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3AE1F" w14:textId="2D33BB6D" w:rsidR="00970D78" w:rsidRPr="00970D78" w:rsidRDefault="00970D78" w:rsidP="0038260A">
    <w:pPr>
      <w:pStyle w:val="Header"/>
      <w:jc w:val="right"/>
      <w:rPr>
        <w:rFonts w:ascii="Arial" w:hAnsi="Arial" w:cs="Arial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2EE2AD" w14:textId="77777777" w:rsidR="00126C25" w:rsidRDefault="00126C2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1F16E9E8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190CDE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4"/>
    <w:multiLevelType w:val="hybridMultilevel"/>
    <w:tmpl w:val="140E0F7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5"/>
    <w:multiLevelType w:val="hybridMultilevel"/>
    <w:tmpl w:val="3352255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5"/>
    <w:multiLevelType w:val="hybridMultilevel"/>
    <w:tmpl w:val="628C895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189196E"/>
    <w:multiLevelType w:val="hybridMultilevel"/>
    <w:tmpl w:val="4DE8497A"/>
    <w:lvl w:ilvl="0" w:tplc="5052D5BA">
      <w:numFmt w:val="bullet"/>
      <w:lvlText w:val="•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E2085E"/>
    <w:multiLevelType w:val="hybridMultilevel"/>
    <w:tmpl w:val="E4EA9BDC"/>
    <w:lvl w:ilvl="0" w:tplc="7C347CB0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573AF"/>
    <w:multiLevelType w:val="hybridMultilevel"/>
    <w:tmpl w:val="C65C681A"/>
    <w:lvl w:ilvl="0" w:tplc="5052D5BA">
      <w:numFmt w:val="bullet"/>
      <w:lvlText w:val="•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20F58"/>
    <w:multiLevelType w:val="hybridMultilevel"/>
    <w:tmpl w:val="6DAA6A8A"/>
    <w:lvl w:ilvl="0" w:tplc="9AB81E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79646" w:themeColor="accent6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544A33"/>
    <w:multiLevelType w:val="hybridMultilevel"/>
    <w:tmpl w:val="7186AEA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5F48A5"/>
    <w:multiLevelType w:val="hybridMultilevel"/>
    <w:tmpl w:val="5A8E9106"/>
    <w:lvl w:ilvl="0" w:tplc="2AB81D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B629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DEA0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0281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4C4B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6245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4C9F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04EC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FAA3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E82C0A"/>
    <w:multiLevelType w:val="hybridMultilevel"/>
    <w:tmpl w:val="8292C280"/>
    <w:lvl w:ilvl="0" w:tplc="5052D5BA">
      <w:numFmt w:val="bullet"/>
      <w:lvlText w:val="•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54404"/>
    <w:multiLevelType w:val="hybridMultilevel"/>
    <w:tmpl w:val="02DE8090"/>
    <w:lvl w:ilvl="0" w:tplc="5052D5BA">
      <w:numFmt w:val="bullet"/>
      <w:lvlText w:val="•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252E8"/>
    <w:multiLevelType w:val="hybridMultilevel"/>
    <w:tmpl w:val="12046B24"/>
    <w:lvl w:ilvl="0" w:tplc="5052D5BA">
      <w:numFmt w:val="bullet"/>
      <w:lvlText w:val="•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5D6065FD"/>
    <w:multiLevelType w:val="hybridMultilevel"/>
    <w:tmpl w:val="B5F02FE8"/>
    <w:lvl w:ilvl="0" w:tplc="1E6ECF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884FE0"/>
    <w:multiLevelType w:val="hybridMultilevel"/>
    <w:tmpl w:val="21D8E7F8"/>
    <w:lvl w:ilvl="0" w:tplc="9E3E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CED3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AEC8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D2AB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820A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02F8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9C92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B4B2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82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D8974D0"/>
    <w:multiLevelType w:val="hybridMultilevel"/>
    <w:tmpl w:val="263C50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C2DA6"/>
    <w:multiLevelType w:val="hybridMultilevel"/>
    <w:tmpl w:val="E4A885E8"/>
    <w:lvl w:ilvl="0" w:tplc="AD7A9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767F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8C82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3284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D24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D8F7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7C47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04C5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32C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54E11D4"/>
    <w:multiLevelType w:val="hybridMultilevel"/>
    <w:tmpl w:val="72E68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22ECB"/>
    <w:multiLevelType w:val="hybridMultilevel"/>
    <w:tmpl w:val="BC5CB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A024E7"/>
    <w:multiLevelType w:val="hybridMultilevel"/>
    <w:tmpl w:val="EFB6C2B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0"/>
  </w:num>
  <w:num w:numId="3">
    <w:abstractNumId w:val="9"/>
  </w:num>
  <w:num w:numId="4">
    <w:abstractNumId w:val="5"/>
  </w:num>
  <w:num w:numId="5">
    <w:abstractNumId w:val="11"/>
  </w:num>
  <w:num w:numId="6">
    <w:abstractNumId w:val="7"/>
  </w:num>
  <w:num w:numId="7">
    <w:abstractNumId w:val="12"/>
  </w:num>
  <w:num w:numId="8">
    <w:abstractNumId w:val="19"/>
  </w:num>
  <w:num w:numId="9">
    <w:abstractNumId w:val="8"/>
  </w:num>
  <w:num w:numId="10">
    <w:abstractNumId w:val="10"/>
  </w:num>
  <w:num w:numId="11">
    <w:abstractNumId w:val="0"/>
  </w:num>
  <w:num w:numId="12">
    <w:abstractNumId w:val="2"/>
  </w:num>
  <w:num w:numId="13">
    <w:abstractNumId w:val="3"/>
  </w:num>
  <w:num w:numId="14">
    <w:abstractNumId w:val="1"/>
  </w:num>
  <w:num w:numId="15">
    <w:abstractNumId w:val="6"/>
  </w:num>
  <w:num w:numId="16">
    <w:abstractNumId w:val="4"/>
  </w:num>
  <w:num w:numId="17">
    <w:abstractNumId w:val="17"/>
  </w:num>
  <w:num w:numId="18">
    <w:abstractNumId w:val="15"/>
  </w:num>
  <w:num w:numId="19">
    <w:abstractNumId w:val="16"/>
  </w:num>
  <w:num w:numId="20">
    <w:abstractNumId w:val="14"/>
  </w:num>
  <w:num w:numId="21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36"/>
    <w:rsid w:val="00000CBE"/>
    <w:rsid w:val="00006B5B"/>
    <w:rsid w:val="00011FE7"/>
    <w:rsid w:val="0001251A"/>
    <w:rsid w:val="000162AD"/>
    <w:rsid w:val="00016853"/>
    <w:rsid w:val="00022433"/>
    <w:rsid w:val="00023A26"/>
    <w:rsid w:val="00031414"/>
    <w:rsid w:val="0003374C"/>
    <w:rsid w:val="00040471"/>
    <w:rsid w:val="000412F2"/>
    <w:rsid w:val="00046B81"/>
    <w:rsid w:val="00060722"/>
    <w:rsid w:val="000607AA"/>
    <w:rsid w:val="00060D80"/>
    <w:rsid w:val="00062100"/>
    <w:rsid w:val="00063E6D"/>
    <w:rsid w:val="00064240"/>
    <w:rsid w:val="00072059"/>
    <w:rsid w:val="0007275C"/>
    <w:rsid w:val="000728EE"/>
    <w:rsid w:val="000756E8"/>
    <w:rsid w:val="0007646B"/>
    <w:rsid w:val="00081DBB"/>
    <w:rsid w:val="000830DC"/>
    <w:rsid w:val="00085016"/>
    <w:rsid w:val="00090B14"/>
    <w:rsid w:val="000A1CB8"/>
    <w:rsid w:val="000A226A"/>
    <w:rsid w:val="000A6B21"/>
    <w:rsid w:val="000A7BFE"/>
    <w:rsid w:val="000B229D"/>
    <w:rsid w:val="000B426D"/>
    <w:rsid w:val="000B754D"/>
    <w:rsid w:val="000B7B66"/>
    <w:rsid w:val="000C1670"/>
    <w:rsid w:val="000C2188"/>
    <w:rsid w:val="000C7BE8"/>
    <w:rsid w:val="000D09E4"/>
    <w:rsid w:val="000D1040"/>
    <w:rsid w:val="000D49F4"/>
    <w:rsid w:val="000D5408"/>
    <w:rsid w:val="000D6828"/>
    <w:rsid w:val="000E54BB"/>
    <w:rsid w:val="000E6C41"/>
    <w:rsid w:val="000E7AB3"/>
    <w:rsid w:val="000F33D6"/>
    <w:rsid w:val="000F6B61"/>
    <w:rsid w:val="00105173"/>
    <w:rsid w:val="001178C8"/>
    <w:rsid w:val="00126C25"/>
    <w:rsid w:val="00133E75"/>
    <w:rsid w:val="00144624"/>
    <w:rsid w:val="00146266"/>
    <w:rsid w:val="00150B7C"/>
    <w:rsid w:val="00151238"/>
    <w:rsid w:val="00155336"/>
    <w:rsid w:val="00162BD3"/>
    <w:rsid w:val="001640FF"/>
    <w:rsid w:val="00164830"/>
    <w:rsid w:val="001679DB"/>
    <w:rsid w:val="001731E2"/>
    <w:rsid w:val="0017415A"/>
    <w:rsid w:val="00177054"/>
    <w:rsid w:val="001833E5"/>
    <w:rsid w:val="00184488"/>
    <w:rsid w:val="00185D8B"/>
    <w:rsid w:val="001A59E7"/>
    <w:rsid w:val="001B1632"/>
    <w:rsid w:val="001B1843"/>
    <w:rsid w:val="001B1A34"/>
    <w:rsid w:val="001C56C1"/>
    <w:rsid w:val="001D0DF8"/>
    <w:rsid w:val="001D2A66"/>
    <w:rsid w:val="001D454F"/>
    <w:rsid w:val="001F14DC"/>
    <w:rsid w:val="001F1FFC"/>
    <w:rsid w:val="001F4777"/>
    <w:rsid w:val="001F5EFB"/>
    <w:rsid w:val="00213276"/>
    <w:rsid w:val="00216CEA"/>
    <w:rsid w:val="00220DD7"/>
    <w:rsid w:val="00220DDC"/>
    <w:rsid w:val="002239C7"/>
    <w:rsid w:val="00250536"/>
    <w:rsid w:val="00254D44"/>
    <w:rsid w:val="00255359"/>
    <w:rsid w:val="00257BCE"/>
    <w:rsid w:val="00260803"/>
    <w:rsid w:val="00267C3C"/>
    <w:rsid w:val="00272A20"/>
    <w:rsid w:val="002747ED"/>
    <w:rsid w:val="00276559"/>
    <w:rsid w:val="00284B3E"/>
    <w:rsid w:val="0028783F"/>
    <w:rsid w:val="0029524E"/>
    <w:rsid w:val="002A22CD"/>
    <w:rsid w:val="002A4FA1"/>
    <w:rsid w:val="002B0305"/>
    <w:rsid w:val="002B3086"/>
    <w:rsid w:val="002B4607"/>
    <w:rsid w:val="002C4A40"/>
    <w:rsid w:val="002C6A55"/>
    <w:rsid w:val="002D0AD9"/>
    <w:rsid w:val="002D1716"/>
    <w:rsid w:val="002E0221"/>
    <w:rsid w:val="002E17A6"/>
    <w:rsid w:val="002E4492"/>
    <w:rsid w:val="002F3AE9"/>
    <w:rsid w:val="002F5A34"/>
    <w:rsid w:val="002F7E44"/>
    <w:rsid w:val="00300053"/>
    <w:rsid w:val="00300640"/>
    <w:rsid w:val="00302D8D"/>
    <w:rsid w:val="00303D98"/>
    <w:rsid w:val="003053DB"/>
    <w:rsid w:val="0030648C"/>
    <w:rsid w:val="0031106B"/>
    <w:rsid w:val="003120F8"/>
    <w:rsid w:val="0031306C"/>
    <w:rsid w:val="003154F0"/>
    <w:rsid w:val="00316396"/>
    <w:rsid w:val="003167B9"/>
    <w:rsid w:val="00320B30"/>
    <w:rsid w:val="00326EC7"/>
    <w:rsid w:val="0033376E"/>
    <w:rsid w:val="00334300"/>
    <w:rsid w:val="00342E87"/>
    <w:rsid w:val="00345F6B"/>
    <w:rsid w:val="00346A76"/>
    <w:rsid w:val="00346FE1"/>
    <w:rsid w:val="00356A4C"/>
    <w:rsid w:val="00361E15"/>
    <w:rsid w:val="00365AA5"/>
    <w:rsid w:val="00365ADC"/>
    <w:rsid w:val="00372937"/>
    <w:rsid w:val="00375361"/>
    <w:rsid w:val="00380AA3"/>
    <w:rsid w:val="0038260A"/>
    <w:rsid w:val="00384878"/>
    <w:rsid w:val="00385D42"/>
    <w:rsid w:val="003936A8"/>
    <w:rsid w:val="00395F2D"/>
    <w:rsid w:val="00396A11"/>
    <w:rsid w:val="003A1319"/>
    <w:rsid w:val="003B478F"/>
    <w:rsid w:val="003C143C"/>
    <w:rsid w:val="003C5CAA"/>
    <w:rsid w:val="003C6400"/>
    <w:rsid w:val="003C68C5"/>
    <w:rsid w:val="003C70F1"/>
    <w:rsid w:val="003D0710"/>
    <w:rsid w:val="003D6DCF"/>
    <w:rsid w:val="003E011F"/>
    <w:rsid w:val="003E08F9"/>
    <w:rsid w:val="003E09AD"/>
    <w:rsid w:val="003E23C2"/>
    <w:rsid w:val="003F05B1"/>
    <w:rsid w:val="003F1459"/>
    <w:rsid w:val="003F60DB"/>
    <w:rsid w:val="00405FB3"/>
    <w:rsid w:val="0041093F"/>
    <w:rsid w:val="0041165D"/>
    <w:rsid w:val="00413C41"/>
    <w:rsid w:val="00417C89"/>
    <w:rsid w:val="00421D05"/>
    <w:rsid w:val="004233AD"/>
    <w:rsid w:val="00437EB3"/>
    <w:rsid w:val="00443F59"/>
    <w:rsid w:val="00445BC6"/>
    <w:rsid w:val="0044600F"/>
    <w:rsid w:val="004530EE"/>
    <w:rsid w:val="004558A5"/>
    <w:rsid w:val="00464B49"/>
    <w:rsid w:val="004665A0"/>
    <w:rsid w:val="00466E25"/>
    <w:rsid w:val="00467515"/>
    <w:rsid w:val="00470854"/>
    <w:rsid w:val="0047158A"/>
    <w:rsid w:val="00472625"/>
    <w:rsid w:val="00475149"/>
    <w:rsid w:val="004757FB"/>
    <w:rsid w:val="00485796"/>
    <w:rsid w:val="00491373"/>
    <w:rsid w:val="00497D37"/>
    <w:rsid w:val="004A04B0"/>
    <w:rsid w:val="004A1468"/>
    <w:rsid w:val="004A2634"/>
    <w:rsid w:val="004A4183"/>
    <w:rsid w:val="004A604F"/>
    <w:rsid w:val="004A7A42"/>
    <w:rsid w:val="004C2000"/>
    <w:rsid w:val="004C244A"/>
    <w:rsid w:val="004C71FE"/>
    <w:rsid w:val="004D3E5C"/>
    <w:rsid w:val="004D50BE"/>
    <w:rsid w:val="004D5263"/>
    <w:rsid w:val="004D7981"/>
    <w:rsid w:val="004D7E6B"/>
    <w:rsid w:val="004E05D9"/>
    <w:rsid w:val="004E0A3B"/>
    <w:rsid w:val="004E222D"/>
    <w:rsid w:val="004E3E9B"/>
    <w:rsid w:val="004E66A6"/>
    <w:rsid w:val="004E780C"/>
    <w:rsid w:val="004F1ED1"/>
    <w:rsid w:val="004F3A61"/>
    <w:rsid w:val="0050553C"/>
    <w:rsid w:val="00511405"/>
    <w:rsid w:val="005139D1"/>
    <w:rsid w:val="005173A6"/>
    <w:rsid w:val="00517D66"/>
    <w:rsid w:val="00525CD6"/>
    <w:rsid w:val="0052708F"/>
    <w:rsid w:val="00527EE0"/>
    <w:rsid w:val="00530D80"/>
    <w:rsid w:val="00531B4B"/>
    <w:rsid w:val="0053439A"/>
    <w:rsid w:val="005368A0"/>
    <w:rsid w:val="005421B1"/>
    <w:rsid w:val="00543214"/>
    <w:rsid w:val="00544640"/>
    <w:rsid w:val="00546ECD"/>
    <w:rsid w:val="00550AA3"/>
    <w:rsid w:val="0056131B"/>
    <w:rsid w:val="005617F4"/>
    <w:rsid w:val="00562B61"/>
    <w:rsid w:val="00565DB4"/>
    <w:rsid w:val="00574A70"/>
    <w:rsid w:val="00574E4F"/>
    <w:rsid w:val="005757FF"/>
    <w:rsid w:val="005828A0"/>
    <w:rsid w:val="0059122C"/>
    <w:rsid w:val="005B11A2"/>
    <w:rsid w:val="005B3D24"/>
    <w:rsid w:val="005B4225"/>
    <w:rsid w:val="005B6425"/>
    <w:rsid w:val="005C367F"/>
    <w:rsid w:val="005C7BDA"/>
    <w:rsid w:val="005D0B6C"/>
    <w:rsid w:val="005E1CE8"/>
    <w:rsid w:val="005E25C2"/>
    <w:rsid w:val="005E3033"/>
    <w:rsid w:val="00605EB4"/>
    <w:rsid w:val="00606292"/>
    <w:rsid w:val="00607AA7"/>
    <w:rsid w:val="00615E9E"/>
    <w:rsid w:val="0061676A"/>
    <w:rsid w:val="00623843"/>
    <w:rsid w:val="00624731"/>
    <w:rsid w:val="0063605A"/>
    <w:rsid w:val="00643239"/>
    <w:rsid w:val="0064344F"/>
    <w:rsid w:val="00653706"/>
    <w:rsid w:val="00666D12"/>
    <w:rsid w:val="006678FB"/>
    <w:rsid w:val="006713A4"/>
    <w:rsid w:val="00672353"/>
    <w:rsid w:val="00672497"/>
    <w:rsid w:val="006733B4"/>
    <w:rsid w:val="00673BEF"/>
    <w:rsid w:val="00673EB6"/>
    <w:rsid w:val="00676933"/>
    <w:rsid w:val="006839F3"/>
    <w:rsid w:val="00694176"/>
    <w:rsid w:val="00697515"/>
    <w:rsid w:val="006A0483"/>
    <w:rsid w:val="006A6157"/>
    <w:rsid w:val="006A695C"/>
    <w:rsid w:val="006B27C3"/>
    <w:rsid w:val="006B2B63"/>
    <w:rsid w:val="006B424E"/>
    <w:rsid w:val="006B4B4D"/>
    <w:rsid w:val="006C0F0F"/>
    <w:rsid w:val="006C5AC1"/>
    <w:rsid w:val="006C757E"/>
    <w:rsid w:val="006D1BBD"/>
    <w:rsid w:val="006D3747"/>
    <w:rsid w:val="006D3917"/>
    <w:rsid w:val="006D431A"/>
    <w:rsid w:val="006D63A9"/>
    <w:rsid w:val="006E0FAE"/>
    <w:rsid w:val="006E6CF7"/>
    <w:rsid w:val="00706F77"/>
    <w:rsid w:val="00720C14"/>
    <w:rsid w:val="00723007"/>
    <w:rsid w:val="00723E32"/>
    <w:rsid w:val="00731028"/>
    <w:rsid w:val="00732F4D"/>
    <w:rsid w:val="00733829"/>
    <w:rsid w:val="007361CA"/>
    <w:rsid w:val="0073777C"/>
    <w:rsid w:val="007378EE"/>
    <w:rsid w:val="00737C9C"/>
    <w:rsid w:val="00745BFD"/>
    <w:rsid w:val="007514E7"/>
    <w:rsid w:val="007542E4"/>
    <w:rsid w:val="00754C5B"/>
    <w:rsid w:val="0075629E"/>
    <w:rsid w:val="0076227D"/>
    <w:rsid w:val="00765111"/>
    <w:rsid w:val="00772997"/>
    <w:rsid w:val="00776E73"/>
    <w:rsid w:val="00795AC8"/>
    <w:rsid w:val="007A340F"/>
    <w:rsid w:val="007B62E5"/>
    <w:rsid w:val="007B74AF"/>
    <w:rsid w:val="007C0727"/>
    <w:rsid w:val="007C3DAB"/>
    <w:rsid w:val="007D15BB"/>
    <w:rsid w:val="007D3BBB"/>
    <w:rsid w:val="007D6FA2"/>
    <w:rsid w:val="007E05F5"/>
    <w:rsid w:val="007E3573"/>
    <w:rsid w:val="007E744B"/>
    <w:rsid w:val="007E7D2E"/>
    <w:rsid w:val="007F01EC"/>
    <w:rsid w:val="007F2F99"/>
    <w:rsid w:val="007F5F10"/>
    <w:rsid w:val="007F7D0A"/>
    <w:rsid w:val="00803FC0"/>
    <w:rsid w:val="008065E4"/>
    <w:rsid w:val="00806F44"/>
    <w:rsid w:val="00810678"/>
    <w:rsid w:val="00812152"/>
    <w:rsid w:val="008139DF"/>
    <w:rsid w:val="0082715F"/>
    <w:rsid w:val="00832C4E"/>
    <w:rsid w:val="00833D13"/>
    <w:rsid w:val="00836D8A"/>
    <w:rsid w:val="00840860"/>
    <w:rsid w:val="00842A9A"/>
    <w:rsid w:val="008432AA"/>
    <w:rsid w:val="008502F1"/>
    <w:rsid w:val="00852392"/>
    <w:rsid w:val="00854D19"/>
    <w:rsid w:val="008551CC"/>
    <w:rsid w:val="00856AC3"/>
    <w:rsid w:val="008616ED"/>
    <w:rsid w:val="00865755"/>
    <w:rsid w:val="0086589F"/>
    <w:rsid w:val="00870478"/>
    <w:rsid w:val="00870D1F"/>
    <w:rsid w:val="00871E28"/>
    <w:rsid w:val="008739E2"/>
    <w:rsid w:val="008742B3"/>
    <w:rsid w:val="00881B69"/>
    <w:rsid w:val="00890B56"/>
    <w:rsid w:val="008923FF"/>
    <w:rsid w:val="00894B8A"/>
    <w:rsid w:val="008A075C"/>
    <w:rsid w:val="008A39BC"/>
    <w:rsid w:val="008A5294"/>
    <w:rsid w:val="008B16D3"/>
    <w:rsid w:val="008B34E2"/>
    <w:rsid w:val="008B6D68"/>
    <w:rsid w:val="008B701D"/>
    <w:rsid w:val="008C2548"/>
    <w:rsid w:val="008C3652"/>
    <w:rsid w:val="008C4915"/>
    <w:rsid w:val="008C6FD0"/>
    <w:rsid w:val="008D0A56"/>
    <w:rsid w:val="008D4C38"/>
    <w:rsid w:val="008D5702"/>
    <w:rsid w:val="008D7877"/>
    <w:rsid w:val="008E2407"/>
    <w:rsid w:val="008F0FC6"/>
    <w:rsid w:val="008F4D02"/>
    <w:rsid w:val="008F7CE7"/>
    <w:rsid w:val="008F7D99"/>
    <w:rsid w:val="009011A4"/>
    <w:rsid w:val="00901FCE"/>
    <w:rsid w:val="00904B2C"/>
    <w:rsid w:val="00907577"/>
    <w:rsid w:val="0090767D"/>
    <w:rsid w:val="00912A0C"/>
    <w:rsid w:val="00916F54"/>
    <w:rsid w:val="00922CED"/>
    <w:rsid w:val="00925EC0"/>
    <w:rsid w:val="00926323"/>
    <w:rsid w:val="0094327F"/>
    <w:rsid w:val="00945774"/>
    <w:rsid w:val="00955BD6"/>
    <w:rsid w:val="00961076"/>
    <w:rsid w:val="00961A05"/>
    <w:rsid w:val="00962006"/>
    <w:rsid w:val="0096281F"/>
    <w:rsid w:val="00966164"/>
    <w:rsid w:val="0096725C"/>
    <w:rsid w:val="00970D78"/>
    <w:rsid w:val="009802B6"/>
    <w:rsid w:val="00980F6B"/>
    <w:rsid w:val="00981F8E"/>
    <w:rsid w:val="00987F9F"/>
    <w:rsid w:val="00990C35"/>
    <w:rsid w:val="00995679"/>
    <w:rsid w:val="009B42C2"/>
    <w:rsid w:val="009B5716"/>
    <w:rsid w:val="009B7610"/>
    <w:rsid w:val="009C3FA0"/>
    <w:rsid w:val="009D6CA3"/>
    <w:rsid w:val="009E1E87"/>
    <w:rsid w:val="009E7675"/>
    <w:rsid w:val="009F12C9"/>
    <w:rsid w:val="009F70FE"/>
    <w:rsid w:val="00A00A78"/>
    <w:rsid w:val="00A032B6"/>
    <w:rsid w:val="00A127ED"/>
    <w:rsid w:val="00A15B18"/>
    <w:rsid w:val="00A161A0"/>
    <w:rsid w:val="00A16E28"/>
    <w:rsid w:val="00A22818"/>
    <w:rsid w:val="00A23D74"/>
    <w:rsid w:val="00A265AD"/>
    <w:rsid w:val="00A336C6"/>
    <w:rsid w:val="00A343DA"/>
    <w:rsid w:val="00A34AC2"/>
    <w:rsid w:val="00A47566"/>
    <w:rsid w:val="00A513EB"/>
    <w:rsid w:val="00A56BBD"/>
    <w:rsid w:val="00A570C6"/>
    <w:rsid w:val="00A6156A"/>
    <w:rsid w:val="00A62A5B"/>
    <w:rsid w:val="00A62A9B"/>
    <w:rsid w:val="00A70431"/>
    <w:rsid w:val="00A73AE0"/>
    <w:rsid w:val="00A748A8"/>
    <w:rsid w:val="00A8135D"/>
    <w:rsid w:val="00A857F4"/>
    <w:rsid w:val="00A93BA9"/>
    <w:rsid w:val="00AA42F4"/>
    <w:rsid w:val="00AA6144"/>
    <w:rsid w:val="00AB1086"/>
    <w:rsid w:val="00AB7DAC"/>
    <w:rsid w:val="00AC54A9"/>
    <w:rsid w:val="00AC5ECA"/>
    <w:rsid w:val="00AD0317"/>
    <w:rsid w:val="00AD587F"/>
    <w:rsid w:val="00AD7048"/>
    <w:rsid w:val="00AE3863"/>
    <w:rsid w:val="00AE5692"/>
    <w:rsid w:val="00AE67CA"/>
    <w:rsid w:val="00AF0080"/>
    <w:rsid w:val="00AF232D"/>
    <w:rsid w:val="00AF4A41"/>
    <w:rsid w:val="00AF522A"/>
    <w:rsid w:val="00AF5D9D"/>
    <w:rsid w:val="00AF6BF5"/>
    <w:rsid w:val="00B02B1A"/>
    <w:rsid w:val="00B05962"/>
    <w:rsid w:val="00B150D6"/>
    <w:rsid w:val="00B15781"/>
    <w:rsid w:val="00B24104"/>
    <w:rsid w:val="00B267B6"/>
    <w:rsid w:val="00B31E00"/>
    <w:rsid w:val="00B4252B"/>
    <w:rsid w:val="00B42C7A"/>
    <w:rsid w:val="00B511A6"/>
    <w:rsid w:val="00B5633B"/>
    <w:rsid w:val="00B73525"/>
    <w:rsid w:val="00B73DC2"/>
    <w:rsid w:val="00B77856"/>
    <w:rsid w:val="00B83458"/>
    <w:rsid w:val="00B90969"/>
    <w:rsid w:val="00B90A3A"/>
    <w:rsid w:val="00B92A84"/>
    <w:rsid w:val="00BA4FE2"/>
    <w:rsid w:val="00BA6DD9"/>
    <w:rsid w:val="00BB04DC"/>
    <w:rsid w:val="00BB2164"/>
    <w:rsid w:val="00BB5A73"/>
    <w:rsid w:val="00BC05DD"/>
    <w:rsid w:val="00BC6263"/>
    <w:rsid w:val="00BD049D"/>
    <w:rsid w:val="00BD1406"/>
    <w:rsid w:val="00BD2C50"/>
    <w:rsid w:val="00BE0520"/>
    <w:rsid w:val="00BE1EAA"/>
    <w:rsid w:val="00BE2FCF"/>
    <w:rsid w:val="00BF256D"/>
    <w:rsid w:val="00BF4947"/>
    <w:rsid w:val="00BF573A"/>
    <w:rsid w:val="00BF7DBA"/>
    <w:rsid w:val="00C01F1C"/>
    <w:rsid w:val="00C045D8"/>
    <w:rsid w:val="00C0575F"/>
    <w:rsid w:val="00C05E38"/>
    <w:rsid w:val="00C12A75"/>
    <w:rsid w:val="00C13180"/>
    <w:rsid w:val="00C176EF"/>
    <w:rsid w:val="00C278DB"/>
    <w:rsid w:val="00C3381A"/>
    <w:rsid w:val="00C35225"/>
    <w:rsid w:val="00C40946"/>
    <w:rsid w:val="00C40FD7"/>
    <w:rsid w:val="00C52925"/>
    <w:rsid w:val="00C55239"/>
    <w:rsid w:val="00C55CFC"/>
    <w:rsid w:val="00C63BA4"/>
    <w:rsid w:val="00C66B1E"/>
    <w:rsid w:val="00C70154"/>
    <w:rsid w:val="00C70342"/>
    <w:rsid w:val="00C76BE9"/>
    <w:rsid w:val="00C81646"/>
    <w:rsid w:val="00C82815"/>
    <w:rsid w:val="00C90B97"/>
    <w:rsid w:val="00C90FF8"/>
    <w:rsid w:val="00C916CC"/>
    <w:rsid w:val="00C92FE2"/>
    <w:rsid w:val="00C94522"/>
    <w:rsid w:val="00C968ED"/>
    <w:rsid w:val="00CA6FC7"/>
    <w:rsid w:val="00CB2B1A"/>
    <w:rsid w:val="00CC3EDA"/>
    <w:rsid w:val="00CC6C86"/>
    <w:rsid w:val="00CD139E"/>
    <w:rsid w:val="00CD3CB5"/>
    <w:rsid w:val="00CD3E66"/>
    <w:rsid w:val="00CE0CAB"/>
    <w:rsid w:val="00CE3694"/>
    <w:rsid w:val="00CE38F2"/>
    <w:rsid w:val="00CE72AE"/>
    <w:rsid w:val="00CF0A86"/>
    <w:rsid w:val="00CF0CBA"/>
    <w:rsid w:val="00CF46E3"/>
    <w:rsid w:val="00CF6280"/>
    <w:rsid w:val="00CF682C"/>
    <w:rsid w:val="00D10C7A"/>
    <w:rsid w:val="00D1223C"/>
    <w:rsid w:val="00D15F58"/>
    <w:rsid w:val="00D2120E"/>
    <w:rsid w:val="00D2621C"/>
    <w:rsid w:val="00D3004D"/>
    <w:rsid w:val="00D30107"/>
    <w:rsid w:val="00D30589"/>
    <w:rsid w:val="00D30D61"/>
    <w:rsid w:val="00D4199A"/>
    <w:rsid w:val="00D4551B"/>
    <w:rsid w:val="00D50195"/>
    <w:rsid w:val="00D532FD"/>
    <w:rsid w:val="00D53956"/>
    <w:rsid w:val="00D54024"/>
    <w:rsid w:val="00D5766F"/>
    <w:rsid w:val="00D766C6"/>
    <w:rsid w:val="00D76D50"/>
    <w:rsid w:val="00D82C14"/>
    <w:rsid w:val="00D956B8"/>
    <w:rsid w:val="00DB0C4F"/>
    <w:rsid w:val="00DB720E"/>
    <w:rsid w:val="00DC02BD"/>
    <w:rsid w:val="00DC1E02"/>
    <w:rsid w:val="00DC2D32"/>
    <w:rsid w:val="00DD21F8"/>
    <w:rsid w:val="00DD64F0"/>
    <w:rsid w:val="00DE0495"/>
    <w:rsid w:val="00DE72DD"/>
    <w:rsid w:val="00DF08B9"/>
    <w:rsid w:val="00DF4C72"/>
    <w:rsid w:val="00DF569C"/>
    <w:rsid w:val="00DF58E8"/>
    <w:rsid w:val="00DF6A5A"/>
    <w:rsid w:val="00DF6BC2"/>
    <w:rsid w:val="00E03484"/>
    <w:rsid w:val="00E061BF"/>
    <w:rsid w:val="00E070EB"/>
    <w:rsid w:val="00E10083"/>
    <w:rsid w:val="00E108A8"/>
    <w:rsid w:val="00E1219B"/>
    <w:rsid w:val="00E15E6A"/>
    <w:rsid w:val="00E20437"/>
    <w:rsid w:val="00E20B61"/>
    <w:rsid w:val="00E21C8C"/>
    <w:rsid w:val="00E24692"/>
    <w:rsid w:val="00E263F1"/>
    <w:rsid w:val="00E26E5C"/>
    <w:rsid w:val="00E34E55"/>
    <w:rsid w:val="00E357E4"/>
    <w:rsid w:val="00E35EB9"/>
    <w:rsid w:val="00E41447"/>
    <w:rsid w:val="00E47A16"/>
    <w:rsid w:val="00E6091A"/>
    <w:rsid w:val="00E67975"/>
    <w:rsid w:val="00E706C5"/>
    <w:rsid w:val="00E70C6D"/>
    <w:rsid w:val="00E76874"/>
    <w:rsid w:val="00E77ADA"/>
    <w:rsid w:val="00E81C36"/>
    <w:rsid w:val="00E823F0"/>
    <w:rsid w:val="00E901EF"/>
    <w:rsid w:val="00E96A07"/>
    <w:rsid w:val="00EA17CB"/>
    <w:rsid w:val="00EA2936"/>
    <w:rsid w:val="00EB0584"/>
    <w:rsid w:val="00EC28F9"/>
    <w:rsid w:val="00EC2D1A"/>
    <w:rsid w:val="00EC3D2C"/>
    <w:rsid w:val="00EC515E"/>
    <w:rsid w:val="00ED41A6"/>
    <w:rsid w:val="00ED75ED"/>
    <w:rsid w:val="00EE1AD8"/>
    <w:rsid w:val="00EE1BD7"/>
    <w:rsid w:val="00EF0F3C"/>
    <w:rsid w:val="00EF50F8"/>
    <w:rsid w:val="00EF5DF4"/>
    <w:rsid w:val="00F02933"/>
    <w:rsid w:val="00F0696C"/>
    <w:rsid w:val="00F117A3"/>
    <w:rsid w:val="00F12C00"/>
    <w:rsid w:val="00F1415B"/>
    <w:rsid w:val="00F27329"/>
    <w:rsid w:val="00F30F38"/>
    <w:rsid w:val="00F32AFD"/>
    <w:rsid w:val="00F344C0"/>
    <w:rsid w:val="00F372A4"/>
    <w:rsid w:val="00F43A25"/>
    <w:rsid w:val="00F54019"/>
    <w:rsid w:val="00F80C7B"/>
    <w:rsid w:val="00F90E0C"/>
    <w:rsid w:val="00F92617"/>
    <w:rsid w:val="00FA1E8D"/>
    <w:rsid w:val="00FA3334"/>
    <w:rsid w:val="00FA6BAF"/>
    <w:rsid w:val="00FA7629"/>
    <w:rsid w:val="00FB0022"/>
    <w:rsid w:val="00FB1D31"/>
    <w:rsid w:val="00FB2977"/>
    <w:rsid w:val="00FB5F09"/>
    <w:rsid w:val="00FB6DE7"/>
    <w:rsid w:val="00FD0545"/>
    <w:rsid w:val="00FD0934"/>
    <w:rsid w:val="00FE0B8D"/>
    <w:rsid w:val="00FF227F"/>
    <w:rsid w:val="00FF3923"/>
    <w:rsid w:val="00FF5D1A"/>
    <w:rsid w:val="00FF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A46952"/>
  <w15:docId w15:val="{17B26BA6-6523-41AA-B505-22689135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2AFD"/>
    <w:pPr>
      <w:jc w:val="both"/>
    </w:pPr>
    <w:rPr>
      <w:rFonts w:asciiTheme="minorHAnsi" w:hAnsiTheme="minorHAnsi" w:cs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4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66B1E"/>
    <w:rPr>
      <w:color w:val="0000FF"/>
      <w:u w:val="single"/>
    </w:rPr>
  </w:style>
  <w:style w:type="paragraph" w:styleId="BalloonText">
    <w:name w:val="Balloon Text"/>
    <w:basedOn w:val="Normal"/>
    <w:semiHidden/>
    <w:rsid w:val="00C66B1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66B1E"/>
    <w:rPr>
      <w:b/>
      <w:bCs/>
    </w:rPr>
  </w:style>
  <w:style w:type="paragraph" w:styleId="Header">
    <w:name w:val="header"/>
    <w:basedOn w:val="Normal"/>
    <w:rsid w:val="00C66B1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66B1E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316396"/>
    <w:rPr>
      <w:rFonts w:ascii="Arial" w:hAnsi="Arial" w:cs="Arial"/>
      <w:szCs w:val="24"/>
    </w:rPr>
  </w:style>
  <w:style w:type="paragraph" w:styleId="DocumentMap">
    <w:name w:val="Document Map"/>
    <w:basedOn w:val="Normal"/>
    <w:semiHidden/>
    <w:rsid w:val="002B3086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basedOn w:val="DefaultParagraphFont"/>
    <w:semiHidden/>
    <w:rsid w:val="002B3086"/>
    <w:rPr>
      <w:sz w:val="16"/>
      <w:szCs w:val="16"/>
    </w:rPr>
  </w:style>
  <w:style w:type="paragraph" w:styleId="CommentText">
    <w:name w:val="annotation text"/>
    <w:basedOn w:val="Normal"/>
    <w:semiHidden/>
    <w:rsid w:val="002B3086"/>
  </w:style>
  <w:style w:type="paragraph" w:styleId="CommentSubject">
    <w:name w:val="annotation subject"/>
    <w:basedOn w:val="CommentText"/>
    <w:next w:val="CommentText"/>
    <w:semiHidden/>
    <w:rsid w:val="002B3086"/>
    <w:rPr>
      <w:b/>
      <w:bCs/>
    </w:rPr>
  </w:style>
  <w:style w:type="paragraph" w:styleId="ListParagraph">
    <w:name w:val="List Paragraph"/>
    <w:basedOn w:val="Normal"/>
    <w:uiPriority w:val="34"/>
    <w:qFormat/>
    <w:rsid w:val="00BC62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95F2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D3747"/>
    <w:rPr>
      <w:rFonts w:ascii="CG Times (W1)" w:hAnsi="CG Times (W1)"/>
    </w:rPr>
  </w:style>
  <w:style w:type="character" w:styleId="Emphasis">
    <w:name w:val="Emphasis"/>
    <w:basedOn w:val="DefaultParagraphFont"/>
    <w:uiPriority w:val="20"/>
    <w:qFormat/>
    <w:rsid w:val="00904B2C"/>
    <w:rPr>
      <w:i/>
      <w:iCs/>
    </w:rPr>
  </w:style>
  <w:style w:type="paragraph" w:customStyle="1" w:styleId="Subheading">
    <w:name w:val="Sub heading"/>
    <w:basedOn w:val="Heading1"/>
    <w:link w:val="SubheadingChar"/>
    <w:qFormat/>
    <w:rsid w:val="004C244A"/>
    <w:pPr>
      <w:keepNext w:val="0"/>
      <w:keepLines w:val="0"/>
      <w:pBdr>
        <w:left w:val="single" w:sz="24" w:space="4" w:color="C00000"/>
      </w:pBdr>
      <w:spacing w:before="0"/>
    </w:pPr>
    <w:rPr>
      <w:rFonts w:asciiTheme="minorHAnsi" w:eastAsiaTheme="minorHAnsi" w:hAnsiTheme="minorHAnsi" w:cstheme="minorBidi"/>
      <w:b/>
      <w:sz w:val="22"/>
      <w:szCs w:val="22"/>
      <w:lang w:val="en-GB"/>
    </w:rPr>
  </w:style>
  <w:style w:type="character" w:customStyle="1" w:styleId="SubheadingChar">
    <w:name w:val="Sub heading Char"/>
    <w:basedOn w:val="Heading1Char"/>
    <w:link w:val="Subheading"/>
    <w:rsid w:val="004C244A"/>
    <w:rPr>
      <w:rFonts w:asciiTheme="minorHAnsi" w:eastAsiaTheme="minorHAnsi" w:hAnsiTheme="minorHAnsi" w:cstheme="minorBidi"/>
      <w:b/>
      <w:color w:val="365F91" w:themeColor="accent1" w:themeShade="BF"/>
      <w:sz w:val="22"/>
      <w:szCs w:val="2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4C24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244A"/>
    <w:rPr>
      <w:color w:val="605E5C"/>
      <w:shd w:val="clear" w:color="auto" w:fill="E1DFDD"/>
    </w:rPr>
  </w:style>
  <w:style w:type="paragraph" w:customStyle="1" w:styleId="AddressBar">
    <w:name w:val="Address Bar"/>
    <w:basedOn w:val="Heading1"/>
    <w:link w:val="AddressBarChar"/>
    <w:qFormat/>
    <w:rsid w:val="004C244A"/>
    <w:pPr>
      <w:keepNext w:val="0"/>
      <w:keepLines w:val="0"/>
      <w:pBdr>
        <w:left w:val="single" w:sz="24" w:space="4" w:color="C00000"/>
      </w:pBdr>
      <w:spacing w:before="0"/>
    </w:pPr>
    <w:rPr>
      <w:rFonts w:asciiTheme="minorHAnsi" w:eastAsiaTheme="minorHAnsi" w:hAnsiTheme="minorHAnsi" w:cstheme="minorBidi"/>
      <w:b/>
      <w:sz w:val="28"/>
      <w:szCs w:val="22"/>
      <w:lang w:val="en-GB"/>
    </w:rPr>
  </w:style>
  <w:style w:type="character" w:customStyle="1" w:styleId="AddressBarChar">
    <w:name w:val="Address Bar Char"/>
    <w:basedOn w:val="Heading1Char"/>
    <w:link w:val="AddressBar"/>
    <w:rsid w:val="004C244A"/>
    <w:rPr>
      <w:rFonts w:asciiTheme="minorHAnsi" w:eastAsiaTheme="minorHAnsi" w:hAnsiTheme="minorHAnsi" w:cstheme="minorBidi"/>
      <w:b/>
      <w:color w:val="365F91" w:themeColor="accent1" w:themeShade="BF"/>
      <w:sz w:val="28"/>
      <w:szCs w:val="22"/>
      <w:lang w:val="en-GB"/>
    </w:rPr>
  </w:style>
  <w:style w:type="table" w:styleId="TableGrid">
    <w:name w:val="Table Grid"/>
    <w:basedOn w:val="TableNormal"/>
    <w:uiPriority w:val="59"/>
    <w:rsid w:val="00F32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">
    <w:name w:val="Bullets"/>
    <w:basedOn w:val="ListParagraph"/>
    <w:autoRedefine/>
    <w:qFormat/>
    <w:rsid w:val="00926323"/>
    <w:pPr>
      <w:spacing w:before="40" w:after="40"/>
      <w:ind w:left="0"/>
      <w:contextualSpacing w:val="0"/>
      <w:jc w:val="left"/>
    </w:pPr>
    <w:rPr>
      <w:rFonts w:eastAsia="Batang"/>
      <w:spacing w:val="-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307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291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760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730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41574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8140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3035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9085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8381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2945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0259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2147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51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6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0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5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2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64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0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629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8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062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795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8396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071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151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DC5470-4FF8-40FC-8941-890A7D3EA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AJAY KAMAT</vt:lpstr>
    </vt:vector>
  </TitlesOfParts>
  <Company>BABSON COLLEGE</Company>
  <LinksUpToDate>false</LinksUpToDate>
  <CharactersWithSpaces>2688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 KAMAT</dc:title>
  <dc:creator>Babson College</dc:creator>
  <cp:lastModifiedBy>Chandana Sree Ramagouni</cp:lastModifiedBy>
  <cp:revision>3</cp:revision>
  <cp:lastPrinted>2019-06-19T15:21:00Z</cp:lastPrinted>
  <dcterms:created xsi:type="dcterms:W3CDTF">2020-07-11T08:33:00Z</dcterms:created>
  <dcterms:modified xsi:type="dcterms:W3CDTF">2020-09-25T12:53:00Z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3599e32-523d-45cf-80c8-50d522cc3338_Enabled">
    <vt:lpwstr>True</vt:lpwstr>
  </property>
  <property fmtid="{D5CDD505-2E9C-101B-9397-08002B2CF9AE}" pid="3" name="MSIP_Label_a3599e32-523d-45cf-80c8-50d522cc3338_SiteId">
    <vt:lpwstr>258ac4e4-146a-411e-9dc8-79a9e12fd6da</vt:lpwstr>
  </property>
  <property fmtid="{D5CDD505-2E9C-101B-9397-08002B2CF9AE}" pid="4" name="MSIP_Label_a3599e32-523d-45cf-80c8-50d522cc3338_Owner">
    <vt:lpwstr>aashwi@wipro.com</vt:lpwstr>
  </property>
  <property fmtid="{D5CDD505-2E9C-101B-9397-08002B2CF9AE}" pid="5" name="MSIP_Label_a3599e32-523d-45cf-80c8-50d522cc3338_SetDate">
    <vt:lpwstr>2019-06-19T15:20:32.5078001Z</vt:lpwstr>
  </property>
  <property fmtid="{D5CDD505-2E9C-101B-9397-08002B2CF9AE}" pid="6" name="MSIP_Label_a3599e32-523d-45cf-80c8-50d522cc3338_Name">
    <vt:lpwstr>Public</vt:lpwstr>
  </property>
  <property fmtid="{D5CDD505-2E9C-101B-9397-08002B2CF9AE}" pid="7" name="MSIP_Label_a3599e32-523d-45cf-80c8-50d522cc3338_Application">
    <vt:lpwstr>Microsoft Azure Information Protection</vt:lpwstr>
  </property>
  <property fmtid="{D5CDD505-2E9C-101B-9397-08002B2CF9AE}" pid="8" name="MSIP_Label_a3599e32-523d-45cf-80c8-50d522cc3338_Extended_MSFT_Method">
    <vt:lpwstr>Manual</vt:lpwstr>
  </property>
  <property fmtid="{D5CDD505-2E9C-101B-9397-08002B2CF9AE}" pid="9" name="Sensitivity">
    <vt:lpwstr>Public</vt:lpwstr>
  </property>
</Properties>
</file>